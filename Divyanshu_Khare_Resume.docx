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divdocument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680"/>
        <w:gridCol w:w="8560"/>
      </w:tblGrid>
      <w:tr w:rsidR="00C674D8" w14:paraId="3B4CE139" w14:textId="77777777">
        <w:trPr>
          <w:trHeight w:val="15200"/>
          <w:tblCellSpacing w:w="0" w:type="dxa"/>
          <w:hidden/>
        </w:trPr>
        <w:tc>
          <w:tcPr>
            <w:tcW w:w="3680" w:type="dxa"/>
            <w:shd w:val="clear" w:color="auto" w:fill="003D73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60972B32" w14:textId="77777777" w:rsidR="00C674D8" w:rsidRDefault="005F7C6A">
            <w:pPr>
              <w:pStyle w:val="divdocumentleft-boxsectionnth-child1sectiongapdiv"/>
              <w:spacing w:line="400" w:lineRule="atLeast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p w14:paraId="226114AD" w14:textId="77777777" w:rsidR="00C674D8" w:rsidRDefault="005F7C6A">
            <w:pPr>
              <w:pStyle w:val="divdocumentname"/>
              <w:pBdr>
                <w:bottom w:val="none" w:sz="0" w:space="0" w:color="auto"/>
              </w:pBdr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</w:rPr>
              <w:t>Divyanshu</w:t>
            </w: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</w:rPr>
              <w:t>Khare</w:t>
            </w:r>
          </w:p>
          <w:p w14:paraId="0162FFD4" w14:textId="77777777" w:rsidR="00C674D8" w:rsidRDefault="0093208E">
            <w:pPr>
              <w:pStyle w:val="documentresumeTitle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Programmer Analyst</w:t>
            </w:r>
          </w:p>
          <w:p w14:paraId="4DFD065C" w14:textId="77777777" w:rsidR="00C674D8" w:rsidRDefault="005F7C6A">
            <w:pPr>
              <w:pStyle w:val="divdocumentSECTIONCNTC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C674D8" w14:paraId="6E4C8F19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7EE9E6EA" w14:textId="77777777" w:rsidR="00C674D8" w:rsidRDefault="005F7C6A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Contact</w:t>
                  </w:r>
                </w:p>
              </w:tc>
            </w:tr>
          </w:tbl>
          <w:p w14:paraId="0A1AA819" w14:textId="77777777" w:rsidR="00C674D8" w:rsidRDefault="005F7C6A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3BAF7DDB" w14:textId="77777777" w:rsidR="00C674D8" w:rsidRDefault="005F7C6A">
            <w:pPr>
              <w:pStyle w:val="txtBold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Address </w:t>
            </w:r>
          </w:p>
          <w:p w14:paraId="567C0BEE" w14:textId="77777777" w:rsidR="00C674D8" w:rsidRDefault="005F7C6A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Lucknow,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Uttar Pradesh, 226003</w:t>
            </w:r>
          </w:p>
          <w:p w14:paraId="6FE28D56" w14:textId="77777777" w:rsidR="00C674D8" w:rsidRDefault="005F7C6A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Phone </w:t>
            </w:r>
          </w:p>
          <w:p w14:paraId="61552150" w14:textId="77777777" w:rsidR="00C674D8" w:rsidRDefault="005F7C6A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790 994 1142</w:t>
            </w:r>
          </w:p>
          <w:p w14:paraId="19EBEAAF" w14:textId="77777777" w:rsidR="00C674D8" w:rsidRDefault="005F7C6A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E-mail </w:t>
            </w:r>
          </w:p>
          <w:p w14:paraId="0A96EF47" w14:textId="77777777" w:rsidR="00C674D8" w:rsidRDefault="005F7C6A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divkhare08@gmail.com</w:t>
            </w:r>
          </w:p>
          <w:p w14:paraId="5B663701" w14:textId="77777777" w:rsidR="00C674D8" w:rsidRDefault="005F7C6A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LinkedIn</w:t>
            </w:r>
          </w:p>
          <w:p w14:paraId="7B5914C0" w14:textId="77777777" w:rsidR="00C674D8" w:rsidRDefault="005F7C6A">
            <w:pPr>
              <w:pStyle w:val="div"/>
              <w:spacing w:after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https://www.linkedin.com/in/divyanshu-khare-a07732</w:t>
            </w:r>
          </w:p>
          <w:p w14:paraId="237DFF77" w14:textId="77777777" w:rsidR="00C674D8" w:rsidRDefault="005F7C6A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C674D8" w14:paraId="23B078A2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33BE397E" w14:textId="77777777" w:rsidR="00C674D8" w:rsidRDefault="005F7C6A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Skills</w:t>
                  </w:r>
                </w:p>
              </w:tc>
            </w:tr>
          </w:tbl>
          <w:p w14:paraId="44109ADF" w14:textId="77777777" w:rsidR="00C674D8" w:rsidRPr="00226DF3" w:rsidRDefault="005F7C6A" w:rsidP="00226DF3">
            <w:pPr>
              <w:pStyle w:val="left-boxheadinggapdiv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6EE69C5C" w14:textId="43C4CC17" w:rsidR="00C674D8" w:rsidRDefault="00E075FF" w:rsidP="00E075FF">
            <w:pPr>
              <w:pStyle w:val="p"/>
              <w:spacing w:before="200" w:line="360" w:lineRule="atLeast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    </w:t>
            </w:r>
            <w:r w:rsidR="005F7C6A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JAVA</w:t>
            </w:r>
            <w:r w:rsidR="00315EA1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-</w:t>
            </w:r>
            <w:r w:rsidR="009920B9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Sprin</w:t>
            </w:r>
            <w:r w:rsidR="00315EA1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g</w:t>
            </w:r>
            <w:r w:rsidR="0027036D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,</w:t>
            </w:r>
            <w:r w:rsidR="006C4C0F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  <w:r w:rsidR="0027036D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Collectio</w:t>
            </w:r>
            <w:r w:rsidR="006C4C0F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n</w:t>
            </w:r>
          </w:p>
          <w:p w14:paraId="3915D2C0" w14:textId="7DDE9ECA" w:rsidR="00FB38E8" w:rsidRDefault="005F7C6A" w:rsidP="004557B5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Technical Support</w:t>
            </w:r>
          </w:p>
          <w:p w14:paraId="2A9638E6" w14:textId="1915E4C6" w:rsidR="00315EA1" w:rsidRDefault="00D129F9" w:rsidP="00312CBA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HTML</w:t>
            </w:r>
            <w:r w:rsidR="009109BB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/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CSS</w:t>
            </w:r>
          </w:p>
          <w:p w14:paraId="2015EC89" w14:textId="6A6C97A7" w:rsidR="001B5250" w:rsidRDefault="005F7C6A" w:rsidP="001B5250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Data collection and analysis</w:t>
            </w:r>
          </w:p>
          <w:p w14:paraId="29C1AEF2" w14:textId="6BDE30E9" w:rsidR="0093208E" w:rsidRDefault="0093208E" w:rsidP="0093208E">
            <w:pPr>
              <w:pStyle w:val="p"/>
              <w:spacing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Program revision</w:t>
            </w:r>
          </w:p>
          <w:p w14:paraId="13BF10CB" w14:textId="77777777" w:rsidR="002350B0" w:rsidRDefault="002350B0" w:rsidP="0093208E">
            <w:pPr>
              <w:pStyle w:val="p"/>
              <w:spacing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</w:p>
          <w:p w14:paraId="06613BB4" w14:textId="77777777" w:rsidR="00C674D8" w:rsidRDefault="00C674D8" w:rsidP="0093208E">
            <w:pPr>
              <w:pStyle w:val="p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</w:p>
        </w:tc>
        <w:tc>
          <w:tcPr>
            <w:tcW w:w="8560" w:type="dxa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5B3C2E4C" w14:textId="77777777" w:rsidR="00C674D8" w:rsidRDefault="005F7C6A">
            <w:pPr>
              <w:pStyle w:val="divdocumentleft-box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p w14:paraId="2EC90582" w14:textId="6B87E93D" w:rsidR="00C674D8" w:rsidRDefault="005F7C6A">
            <w:pPr>
              <w:pStyle w:val="p"/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Determined Programmer Analyst with a background in system</w:t>
            </w:r>
            <w:r w:rsidR="00957DCF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assessments, supporting client implementations and developing web appl</w:t>
            </w:r>
            <w:r w:rsidR="003F27F7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ications.</w:t>
            </w:r>
          </w:p>
          <w:p w14:paraId="70E51547" w14:textId="77777777" w:rsidR="00C674D8" w:rsidRDefault="005F7C6A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C674D8" w14:paraId="64EC55DC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1F6E48D2" w14:textId="77777777" w:rsidR="00C674D8" w:rsidRDefault="005F7C6A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4" w:color="auto"/>
                      <w:bottom w:val="none" w:sz="0" w:space="3" w:color="auto"/>
                      <w:right w:val="none" w:sz="0" w:space="4" w:color="auto"/>
                    </w:pBdr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Work History</w:t>
                  </w:r>
                </w:p>
              </w:tc>
            </w:tr>
          </w:tbl>
          <w:p w14:paraId="59A6D441" w14:textId="77777777" w:rsidR="00C674D8" w:rsidRDefault="005F7C6A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C674D8" w14:paraId="4C443C28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0299AB3" w14:textId="77777777" w:rsidR="00C674D8" w:rsidRDefault="005F7C6A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720C41C" w14:textId="77777777" w:rsidR="00C674D8" w:rsidRDefault="005F7C6A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2018-09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Current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F101C0C" w14:textId="77777777" w:rsidR="00C674D8" w:rsidRDefault="005F7C6A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810C2D6" w14:textId="77777777" w:rsidR="00C674D8" w:rsidRDefault="005F7C6A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Programmer Analyst</w:t>
                  </w:r>
                </w:p>
                <w:p w14:paraId="360F7AB6" w14:textId="77777777" w:rsidR="00C674D8" w:rsidRDefault="005F7C6A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Cognizant,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Pune, Maharashtra</w:t>
                  </w:r>
                </w:p>
                <w:p w14:paraId="0AE37269" w14:textId="77777777" w:rsidR="00C674D8" w:rsidRDefault="005F7C6A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Improved system by adding new features and infrastructure, enhancing.</w:t>
                  </w:r>
                </w:p>
                <w:p w14:paraId="52A8D4E6" w14:textId="77777777" w:rsidR="00C674D8" w:rsidRDefault="005F7C6A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Maintained scalable system architecture to support high-availability Internet site with various internal applications.</w:t>
                  </w:r>
                </w:p>
                <w:p w14:paraId="31FC6295" w14:textId="77777777" w:rsidR="00C674D8" w:rsidRDefault="005F7C6A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Collaborated with developers and performance engineers to enhance supportability and identify performance bottlenecks.</w:t>
                  </w:r>
                </w:p>
                <w:p w14:paraId="3A5EBE9A" w14:textId="77777777" w:rsidR="00C674D8" w:rsidRDefault="005F7C6A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Provided dedicated coaching to interns and new employees, which boosted efficiency throughout department.</w:t>
                  </w:r>
                </w:p>
                <w:p w14:paraId="5FC2F6EE" w14:textId="77777777" w:rsidR="00C674D8" w:rsidRDefault="005F7C6A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Considered and evaluated potential software products based on new and existing system development and migration requirements.</w:t>
                  </w:r>
                </w:p>
                <w:p w14:paraId="5587F242" w14:textId="77777777" w:rsidR="00C674D8" w:rsidRDefault="005F7C6A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Worked in team-driven environments and communicated effectively with all stakeholders.</w:t>
                  </w:r>
                </w:p>
                <w:p w14:paraId="5B65BA19" w14:textId="77777777" w:rsidR="00C674D8" w:rsidRDefault="005F7C6A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Participated in design sessions with clients to ascertain all project specifications for applications, databases and systems.</w:t>
                  </w:r>
                </w:p>
                <w:p w14:paraId="68A12F0A" w14:textId="77777777" w:rsidR="00C674D8" w:rsidRDefault="005F7C6A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Worked closely with clients to establish specifications and system designs.</w:t>
                  </w:r>
                </w:p>
                <w:p w14:paraId="0A968A4C" w14:textId="77777777" w:rsidR="00C674D8" w:rsidRDefault="005F7C6A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Performed regression and system-level testing to verify software quality and function prior to release.</w:t>
                  </w:r>
                </w:p>
              </w:tc>
            </w:tr>
          </w:tbl>
          <w:p w14:paraId="70C4AD5C" w14:textId="77777777" w:rsidR="00C674D8" w:rsidRDefault="00C674D8">
            <w:pPr>
              <w:rPr>
                <w:vanish/>
              </w:rPr>
            </w:pPr>
          </w:p>
          <w:p w14:paraId="443B92AA" w14:textId="77777777" w:rsidR="00C674D8" w:rsidRDefault="005F7C6A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C674D8" w14:paraId="24870188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3C76617E" w14:textId="77777777" w:rsidR="00C674D8" w:rsidRDefault="005F7C6A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4" w:color="auto"/>
                      <w:bottom w:val="none" w:sz="0" w:space="3" w:color="auto"/>
                      <w:right w:val="none" w:sz="0" w:space="4" w:color="auto"/>
                    </w:pBdr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Education</w:t>
                  </w:r>
                </w:p>
              </w:tc>
            </w:tr>
          </w:tbl>
          <w:p w14:paraId="6A528151" w14:textId="77777777" w:rsidR="00C674D8" w:rsidRDefault="005F7C6A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C674D8" w14:paraId="5AD67714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A37E221" w14:textId="77777777" w:rsidR="00C674D8" w:rsidRDefault="005F7C6A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CEB06CC" w14:textId="77777777" w:rsidR="00C674D8" w:rsidRDefault="005F7C6A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2014-08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2018-05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F708EDB" w14:textId="77777777" w:rsidR="00C674D8" w:rsidRDefault="005F7C6A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C256417" w14:textId="77777777" w:rsidR="00C674D8" w:rsidRDefault="005F7C6A">
                  <w:pPr>
                    <w:pStyle w:val="divdocumentright-boxsectioneducationsinglecolumnpaddedline"/>
                    <w:spacing w:after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proofErr w:type="gramStart"/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Bachelor in Engineering</w:t>
                  </w:r>
                  <w:proofErr w:type="gramEnd"/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: </w:t>
                  </w:r>
                  <w:r>
                    <w:rPr>
                      <w:rStyle w:val="divdocumentprogramlin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Computer Science</w:t>
                  </w:r>
                </w:p>
                <w:p w14:paraId="517D9BFF" w14:textId="77777777" w:rsidR="00C674D8" w:rsidRDefault="005F7C6A">
                  <w:pPr>
                    <w:pStyle w:val="divdocumentright-boxsectioneducation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Jaypee University </w:t>
                  </w:r>
                  <w:proofErr w:type="gramStart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Of</w:t>
                  </w:r>
                  <w:proofErr w:type="gramEnd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Engineering And Technology </w:t>
                  </w:r>
                  <w:r w:rsidR="003F27F7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–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Guna</w:t>
                  </w:r>
                  <w:proofErr w:type="spellEnd"/>
                  <w:r w:rsidR="003F27F7"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, Madhya </w:t>
                  </w:r>
                  <w:proofErr w:type="spellStart"/>
                  <w:r w:rsidR="003F27F7"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Proadesh</w:t>
                  </w:r>
                  <w:proofErr w:type="spellEnd"/>
                  <w:r w:rsidR="003F27F7"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.</w:t>
                  </w:r>
                </w:p>
              </w:tc>
            </w:tr>
          </w:tbl>
          <w:p w14:paraId="70A31440" w14:textId="77777777" w:rsidR="00C674D8" w:rsidRDefault="00C674D8">
            <w:pPr>
              <w:rPr>
                <w:rStyle w:val="divdocumentright-box"/>
                <w:rFonts w:ascii="Century Gothic" w:eastAsia="Century Gothic" w:hAnsi="Century Gothic" w:cs="Century Gothic"/>
              </w:rPr>
            </w:pPr>
          </w:p>
        </w:tc>
      </w:tr>
    </w:tbl>
    <w:p w14:paraId="0F6918DC" w14:textId="77777777" w:rsidR="00C674D8" w:rsidRDefault="005F7C6A">
      <w:pPr>
        <w:spacing w:line="20" w:lineRule="auto"/>
      </w:pPr>
      <w:r>
        <w:rPr>
          <w:color w:val="FFFFFF"/>
          <w:sz w:val="2"/>
        </w:rPr>
        <w:t>.</w:t>
      </w:r>
    </w:p>
    <w:sectPr w:rsidR="00C674D8">
      <w:pgSz w:w="12240" w:h="15840"/>
      <w:pgMar w:top="0" w:right="0" w:bottom="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80A788" w14:textId="77777777" w:rsidR="00AB43CE" w:rsidRDefault="00AB43CE" w:rsidP="003F27F7">
      <w:r>
        <w:separator/>
      </w:r>
    </w:p>
  </w:endnote>
  <w:endnote w:type="continuationSeparator" w:id="0">
    <w:p w14:paraId="1F88CA69" w14:textId="77777777" w:rsidR="00AB43CE" w:rsidRDefault="00AB43CE" w:rsidP="003F27F7">
      <w:r>
        <w:continuationSeparator/>
      </w:r>
    </w:p>
  </w:endnote>
  <w:endnote w:type="continuationNotice" w:id="1">
    <w:p w14:paraId="24335EA6" w14:textId="77777777" w:rsidR="00AB43CE" w:rsidRDefault="00AB43C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6FECFC13-4D22-4995-BE0E-CB653271D8EE}"/>
    <w:embedBold r:id="rId2" w:fontKey="{1C14EFA1-F5BE-4641-A4F7-698306BC3AF5}"/>
    <w:embedItalic r:id="rId3" w:fontKey="{3FB2D7E1-2914-4ECC-BBEC-85D1492ED6D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880DD004-F342-40C4-A799-CECE2B54950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866F252B-3CB4-49AB-A745-B942B2545E3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6E56DA" w14:textId="77777777" w:rsidR="00AB43CE" w:rsidRDefault="00AB43CE" w:rsidP="003F27F7">
      <w:r>
        <w:separator/>
      </w:r>
    </w:p>
  </w:footnote>
  <w:footnote w:type="continuationSeparator" w:id="0">
    <w:p w14:paraId="2A791262" w14:textId="77777777" w:rsidR="00AB43CE" w:rsidRDefault="00AB43CE" w:rsidP="003F27F7">
      <w:r>
        <w:continuationSeparator/>
      </w:r>
    </w:p>
  </w:footnote>
  <w:footnote w:type="continuationNotice" w:id="1">
    <w:p w14:paraId="32AE34A8" w14:textId="77777777" w:rsidR="00AB43CE" w:rsidRDefault="00AB43C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E0D839F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EB268B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D7667F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714B6B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64648C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AA4FA3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194D0F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AB8BA7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EE05E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5D0E5A2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E24718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92AABB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D1A168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8EE5E5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CF013F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D38561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3EADF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820CBD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embedTrueTypeFonts/>
  <w:proofState w:spelling="clean" w:grammar="clean"/>
  <w:defaultTabStop w:val="720"/>
  <w:noPunctuationKerning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74D8"/>
    <w:rsid w:val="00052EB0"/>
    <w:rsid w:val="000F4DC7"/>
    <w:rsid w:val="001955AB"/>
    <w:rsid w:val="001B5250"/>
    <w:rsid w:val="00226DF3"/>
    <w:rsid w:val="002350B0"/>
    <w:rsid w:val="0027036D"/>
    <w:rsid w:val="00312CBA"/>
    <w:rsid w:val="00315EA1"/>
    <w:rsid w:val="00343421"/>
    <w:rsid w:val="0037433F"/>
    <w:rsid w:val="00393704"/>
    <w:rsid w:val="003F27F7"/>
    <w:rsid w:val="004557B5"/>
    <w:rsid w:val="004E2E09"/>
    <w:rsid w:val="004F4276"/>
    <w:rsid w:val="005C614A"/>
    <w:rsid w:val="005F7C6A"/>
    <w:rsid w:val="00674C16"/>
    <w:rsid w:val="006C4C0F"/>
    <w:rsid w:val="007C723C"/>
    <w:rsid w:val="009109BB"/>
    <w:rsid w:val="0093208E"/>
    <w:rsid w:val="00957DCF"/>
    <w:rsid w:val="009647C7"/>
    <w:rsid w:val="009920B9"/>
    <w:rsid w:val="00A91151"/>
    <w:rsid w:val="00AB43CE"/>
    <w:rsid w:val="00BC6817"/>
    <w:rsid w:val="00C674D8"/>
    <w:rsid w:val="00CA2358"/>
    <w:rsid w:val="00CB22CB"/>
    <w:rsid w:val="00D129F9"/>
    <w:rsid w:val="00E075FF"/>
    <w:rsid w:val="00EA6554"/>
    <w:rsid w:val="00FB3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3C6A1C0"/>
  <w15:docId w15:val="{C35F9618-4458-499C-9655-6CC7DE3C6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divdocumentleft-box">
    <w:name w:val="div_document_left-box"/>
    <w:basedOn w:val="DefaultParagraphFont"/>
    <w:rPr>
      <w:color w:val="FFFFFF"/>
      <w:shd w:val="clear" w:color="auto" w:fill="003D73"/>
    </w:rPr>
  </w:style>
  <w:style w:type="paragraph" w:customStyle="1" w:styleId="divdocumentleft-boxsection">
    <w:name w:val="div_document_left-box_section"/>
    <w:basedOn w:val="Normal"/>
  </w:style>
  <w:style w:type="paragraph" w:customStyle="1" w:styleId="divdocumentleft-boxsectionnth-child1sectiongapdiv">
    <w:name w:val="div_document_left-box_section_nth-child(1)_sectiongapdiv"/>
    <w:basedOn w:val="Normal"/>
    <w:rPr>
      <w:vanish/>
    </w:rPr>
  </w:style>
  <w:style w:type="paragraph" w:customStyle="1" w:styleId="divdocumentdivparagraphfirstparagraph">
    <w:name w:val="div_document_div_paragraph_firstparagraph"/>
    <w:basedOn w:val="Normal"/>
  </w:style>
  <w:style w:type="paragraph" w:customStyle="1" w:styleId="divdocumentname">
    <w:name w:val="div_document_name"/>
    <w:basedOn w:val="Normal"/>
    <w:pPr>
      <w:pBdr>
        <w:bottom w:val="none" w:sz="0" w:space="12" w:color="auto"/>
      </w:pBdr>
      <w:spacing w:line="690" w:lineRule="atLeast"/>
    </w:pPr>
    <w:rPr>
      <w:b/>
      <w:bCs/>
      <w:color w:val="FFFFFF"/>
      <w:sz w:val="56"/>
      <w:szCs w:val="56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rPr>
      <w:sz w:val="28"/>
      <w:szCs w:val="28"/>
    </w:rPr>
  </w:style>
  <w:style w:type="paragraph" w:customStyle="1" w:styleId="divdocumentSECTIONCNTCsectiongapdiv">
    <w:name w:val="div_document_SECTION_CNTC_sectiongapdiv"/>
    <w:basedOn w:val="Normal"/>
    <w:pPr>
      <w:spacing w:line="400" w:lineRule="atLeast"/>
    </w:pPr>
  </w:style>
  <w:style w:type="character" w:customStyle="1" w:styleId="divdocumentleft-boxdivsectiontitle">
    <w:name w:val="div_document_left-box_div_sectiontitle"/>
    <w:basedOn w:val="DefaultParagraphFont"/>
    <w:rPr>
      <w:shd w:val="clear" w:color="auto" w:fill="003D73"/>
    </w:rPr>
  </w:style>
  <w:style w:type="paragraph" w:customStyle="1" w:styleId="divdocumentleft-boxdivsectiontitleParagraph">
    <w:name w:val="div_document_left-box_div_sectiontitle Paragraph"/>
    <w:basedOn w:val="Normal"/>
    <w:pPr>
      <w:shd w:val="clear" w:color="auto" w:fill="003D73"/>
    </w:pPr>
    <w:rPr>
      <w:shd w:val="clear" w:color="auto" w:fill="003D73"/>
    </w:rPr>
  </w:style>
  <w:style w:type="table" w:customStyle="1" w:styleId="divdocumentleft-boxdivheading">
    <w:name w:val="div_document_left-box_div_heading"/>
    <w:basedOn w:val="TableNormal"/>
    <w:tblPr/>
    <w:trPr>
      <w:hidden/>
    </w:trPr>
  </w:style>
  <w:style w:type="paragraph" w:customStyle="1" w:styleId="left-boxheadinggapdiv">
    <w:name w:val="left-box_headinggapdiv"/>
    <w:basedOn w:val="Normal"/>
    <w:pPr>
      <w:spacing w:line="200" w:lineRule="atLeast"/>
    </w:pPr>
    <w:rPr>
      <w:sz w:val="14"/>
      <w:szCs w:val="14"/>
    </w:rPr>
  </w:style>
  <w:style w:type="paragraph" w:customStyle="1" w:styleId="div">
    <w:name w:val="div"/>
    <w:basedOn w:val="Normal"/>
  </w:style>
  <w:style w:type="paragraph" w:customStyle="1" w:styleId="divdocumentaddresssinglecolumn">
    <w:name w:val="div_document_address_singlecolumn"/>
    <w:basedOn w:val="Normal"/>
    <w:rPr>
      <w:color w:val="FFFFFF"/>
    </w:rPr>
  </w:style>
  <w:style w:type="paragraph" w:customStyle="1" w:styleId="txtBold">
    <w:name w:val="txtBold"/>
    <w:basedOn w:val="Normal"/>
    <w:rPr>
      <w:b/>
      <w:bCs/>
    </w:rPr>
  </w:style>
  <w:style w:type="paragraph" w:customStyle="1" w:styleId="mt5">
    <w:name w:val="mt5"/>
    <w:basedOn w:val="Normal"/>
  </w:style>
  <w:style w:type="paragraph" w:customStyle="1" w:styleId="divdocumentsectiongapdiv">
    <w:name w:val="div_document_sectiongapdiv"/>
    <w:basedOn w:val="Normal"/>
    <w:pPr>
      <w:spacing w:line="400" w:lineRule="atLeast"/>
    </w:pPr>
  </w:style>
  <w:style w:type="paragraph" w:customStyle="1" w:styleId="divdocumentleft-boxsinglecolumn">
    <w:name w:val="div_document_left-box_singlecolum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p">
    <w:name w:val="p"/>
    <w:basedOn w:val="Normal"/>
  </w:style>
  <w:style w:type="paragraph" w:customStyle="1" w:styleId="divdocumentsectionparagraph">
    <w:name w:val="div_document_section_paragraph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left-boxParagraph">
    <w:name w:val="div_document_left-box Paragraph"/>
    <w:basedOn w:val="Normal"/>
    <w:pPr>
      <w:pBdr>
        <w:top w:val="none" w:sz="0" w:space="15" w:color="auto"/>
        <w:bottom w:val="none" w:sz="0" w:space="15" w:color="auto"/>
      </w:pBdr>
      <w:shd w:val="clear" w:color="auto" w:fill="003D73"/>
    </w:pPr>
    <w:rPr>
      <w:color w:val="FFFFFF"/>
      <w:shd w:val="clear" w:color="auto" w:fill="003D73"/>
    </w:rPr>
  </w:style>
  <w:style w:type="character" w:customStyle="1" w:styleId="divdocumentright-box">
    <w:name w:val="div_document_right-box"/>
    <w:basedOn w:val="DefaultParagraphFont"/>
    <w:rPr>
      <w:color w:val="343434"/>
      <w:spacing w:val="4"/>
    </w:rPr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right-boxsummaryparagraph">
    <w:name w:val="div_document_right-box_summary_paragraph"/>
    <w:basedOn w:val="Normal"/>
  </w:style>
  <w:style w:type="paragraph" w:customStyle="1" w:styleId="divdocumentright-boxsummaryparagraphsinglecolumn">
    <w:name w:val="div_document_right-box_summary_paragraph_singlecolumn"/>
    <w:basedOn w:val="Normal"/>
  </w:style>
  <w:style w:type="character" w:customStyle="1" w:styleId="divdocumentemptycell">
    <w:name w:val="div_document_emptycell"/>
    <w:basedOn w:val="DefaultParagraphFont"/>
  </w:style>
  <w:style w:type="paragraph" w:customStyle="1" w:styleId="divdocumentemptycellParagraph">
    <w:name w:val="div_document_emptycell Paragraph"/>
    <w:basedOn w:val="Normal"/>
  </w:style>
  <w:style w:type="character" w:customStyle="1" w:styleId="divdocumentright-boxpaddedlinedate-content">
    <w:name w:val="div_document_right-box_paddedline_date-content"/>
    <w:basedOn w:val="DefaultParagraphFont"/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right-boxdatetablepindcell">
    <w:name w:val="div_document_right-box_datetable_pindcell"/>
    <w:basedOn w:val="DefaultParagraphFont"/>
  </w:style>
  <w:style w:type="character" w:customStyle="1" w:styleId="divdocumentright-boxdatetablesinglecolumn">
    <w:name w:val="div_document_right-box_datetable_singlecolumn"/>
    <w:basedOn w:val="DefaultParagraphFont"/>
  </w:style>
  <w:style w:type="paragraph" w:customStyle="1" w:styleId="divdocumentright-boxsectionexperiencesinglecolumnpaddedline">
    <w:name w:val="div_document_right-box_section_experience_singlecolumn_paddedline"/>
    <w:basedOn w:val="Normal"/>
    <w:pPr>
      <w:pBdr>
        <w:right w:val="none" w:sz="0" w:space="15" w:color="auto"/>
      </w:pBdr>
    </w:pPr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ivdocumentright-boxsectionexperiencesinglecolumnjobline">
    <w:name w:val="div_document_right-box_section_experience_singlecolumn_jobline"/>
    <w:basedOn w:val="Normal"/>
    <w:pPr>
      <w:pBdr>
        <w:right w:val="none" w:sz="0" w:space="15" w:color="auto"/>
      </w:pBdr>
    </w:pPr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sectionexperienceparagraph">
    <w:name w:val="div_document_section_experience_paragraph"/>
    <w:basedOn w:val="TableNormal"/>
    <w:tblPr/>
    <w:trPr>
      <w:hidden/>
    </w:trPr>
  </w:style>
  <w:style w:type="character" w:customStyle="1" w:styleId="font">
    <w:name w:val="font"/>
    <w:basedOn w:val="DefaultParagraphFont"/>
    <w:rPr>
      <w:bdr w:val="none" w:sz="0" w:space="0" w:color="auto"/>
      <w:vertAlign w:val="baseline"/>
    </w:rPr>
  </w:style>
  <w:style w:type="paragraph" w:customStyle="1" w:styleId="divdocumentright-boxsectioneducationsinglecolumnpaddedline">
    <w:name w:val="div_document_right-box_section_education_singlecolumn_paddedline"/>
    <w:basedOn w:val="Normal"/>
    <w:pPr>
      <w:pBdr>
        <w:right w:val="none" w:sz="0" w:space="15" w:color="auto"/>
      </w:pBdr>
    </w:pPr>
  </w:style>
  <w:style w:type="character" w:customStyle="1" w:styleId="divdocumentdegree">
    <w:name w:val="div_document_degree"/>
    <w:basedOn w:val="DefaultParagraphFont"/>
    <w:rPr>
      <w:sz w:val="28"/>
      <w:szCs w:val="28"/>
    </w:rPr>
  </w:style>
  <w:style w:type="character" w:customStyle="1" w:styleId="divdocumentprogramline">
    <w:name w:val="div_document_programline"/>
    <w:basedOn w:val="DefaultParagraphFont"/>
    <w:rPr>
      <w:sz w:val="28"/>
      <w:szCs w:val="28"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paragraph" w:customStyle="1" w:styleId="divdocumentright-boxsectioneducationsinglecolumnjobline">
    <w:name w:val="div_document_right-box_section_education_singlecolumn_jobline"/>
    <w:basedOn w:val="Normal"/>
    <w:pPr>
      <w:pBdr>
        <w:right w:val="none" w:sz="0" w:space="15" w:color="auto"/>
      </w:pBdr>
    </w:pPr>
  </w:style>
  <w:style w:type="table" w:customStyle="1" w:styleId="divdocumentsectioneducationparagraph">
    <w:name w:val="div_document_section_education_paragraph"/>
    <w:basedOn w:val="TableNormal"/>
    <w:tblPr/>
    <w:trPr>
      <w:hidden/>
    </w:trPr>
  </w:style>
  <w:style w:type="table" w:customStyle="1" w:styleId="divdocument">
    <w:name w:val="div_document"/>
    <w:basedOn w:val="TableNormal"/>
    <w:tblPr/>
    <w:trPr>
      <w:hidden/>
    </w:trPr>
  </w:style>
  <w:style w:type="paragraph" w:styleId="Header">
    <w:name w:val="header"/>
    <w:basedOn w:val="Normal"/>
    <w:link w:val="HeaderChar"/>
    <w:uiPriority w:val="99"/>
    <w:semiHidden/>
    <w:unhideWhenUsed/>
    <w:rsid w:val="005C614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C614A"/>
    <w:rPr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5C614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C614A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244</Words>
  <Characters>1391</Characters>
  <Application>Microsoft Office Word</Application>
  <DocSecurity>0</DocSecurity>
  <Lines>11</Lines>
  <Paragraphs>3</Paragraphs>
  <ScaleCrop>false</ScaleCrop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DivyanshuKhareSoftware Engineer</dc:title>
  <cp:lastModifiedBy>Khare, Divyanshu (Cognizant)</cp:lastModifiedBy>
  <cp:revision>28</cp:revision>
  <cp:lastPrinted>2020-11-21T13:58:00Z</cp:lastPrinted>
  <dcterms:created xsi:type="dcterms:W3CDTF">2020-05-02T06:38:00Z</dcterms:created>
  <dcterms:modified xsi:type="dcterms:W3CDTF">2020-12-30T07:29:00Z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4D4AAB+LCAAAAAAABAAVmseyqlAQRT+IAZJhSM45MyPnnPn6d99Mq9SS092710JhhMIQmIVgAeVgTKAxXEAghERhCqYpnMXsTuAIZlIC2m6+18n6FVrn/E5oyX5DS5mbsg3piZe4uCgRyjz3vqz9NCNxlSNBxSxy19ntc355dUjigJhOmfY4DBkggpmbe55mIUj6Z24+zziaXvfRNOfX7xUCv96Rhcs5cvOe4+Uqq8TGI+pHgo7GVrAHbc+1Kdg</vt:lpwstr>
  </property>
  <property fmtid="{D5CDD505-2E9C-101B-9397-08002B2CF9AE}" pid="3" name="x1ye=1">
    <vt:lpwstr>f3+YRuoyC6LYxLJcas3S2Akc/iYyEA/IoVX2faeA4Lv2a6Gv3oSo8U7C1SbZTKj65nMeTBAbP+j0Df7BzrAg9/KROWNmdDthrlQCiiPUCKLyaUaXzqZR0kTQXAnyWZC7DmA6SBfcIvWdX1pSChnx3/3rZJldAYyuKOkrB19b0OydspUuHICnVreXAAoPHdOx6hoYjP+rFcsc+jM96OJiO236cntQTGL6R38khHKPGEmS/olMfp3+Tlrsyo4/JiU</vt:lpwstr>
  </property>
  <property fmtid="{D5CDD505-2E9C-101B-9397-08002B2CF9AE}" pid="4" name="x1ye=10">
    <vt:lpwstr>7eO5T6V+okHa52eJtGsF76QAEkJC6QhhmpRNDnmQ9XwzDP2ircL9krTLeRWn/IKy1/xfQNk5Rrm869Cv2TjdAX/iDrCQUeQ1q5FGFMXR9PnU2Jf4cbZ/ehVaQR+WM1sJjT18wTzqcSRuj0x5qxSVgL3M+LyFOmb0kkkxajMoRUjw7ZvzLJINf0QewpUAzhMBqVXa7yIzXemDwc+8h87VJUidC/0zwlhs9YiJnE+1W9OI6VRoHh7cT2oCWnTeXxV</vt:lpwstr>
  </property>
  <property fmtid="{D5CDD505-2E9C-101B-9397-08002B2CF9AE}" pid="5" name="x1ye=11">
    <vt:lpwstr>eNmGnFsspAKPpmdn3Cl1wxAEtsP817hjEYHE7VG2SoxqmszGaM26drgeZYtAOvyTRIg6N/b7Mq6GFbL7ppvGgwfTIxtyaUOfRfd7K+WN2Ym16IedqvrPUQ8DxJmwcYdzwvJl+0CY+p4C//2WoCX8WR74GVE9+I795kLhrRUBy2+DA/jDw65mWmDl9P5w6PoPm3iF14Y6+ISqy9r884S4sZrbHuQfq8I5XYasvu6E8S6yISF75FdQOba3MkK7wuP</vt:lpwstr>
  </property>
  <property fmtid="{D5CDD505-2E9C-101B-9397-08002B2CF9AE}" pid="6" name="x1ye=12">
    <vt:lpwstr>RbLyuV7KknyoeOYTBOkJwrwQOhorpS28CSDbaXMixwXEXR3hC0A7+RW1my+cMXbpdUxDkfxypCsje0U4/W/oPyS8LULzr99i/nhZK9Id/VINmyj3TbYaQYMcX7w7B4A/bDkplZIH6PLPuZqAkaVDoZA0Lvc5iSPKKAkPbNlve9Ouws0xnGcJd8Pv7jex0d1x9R+SzpaLn+AbepYrVuystYUoKyOt/T4Z9TYmNhTXTK+nAY1cSO8UfpAD+MQjCPB</vt:lpwstr>
  </property>
  <property fmtid="{D5CDD505-2E9C-101B-9397-08002B2CF9AE}" pid="7" name="x1ye=13">
    <vt:lpwstr>EzEvcOCzIYZgf0K5sgUBzsduJVbfjMyMcggO3UA5SjTGn9QVsIrgiM88Lw2Kg0f+AwltCzTMR3i6WzrVcV3R/D3GWwgJrEUagIShnuveIKNiVxby98iLQxyE1YjGUI/ngolV7HzExsT9EbsbK7hV6shlHA7o2VCj+kYCHEsvvlgFEHJyxugcfR0jAMLR1lTzfCEiC1JZtzyU02ZUY+ANdbHgp1mXtlKQXvxh4o0T6uRzGBVLqbWSxOMRDDxYjgZ</vt:lpwstr>
  </property>
  <property fmtid="{D5CDD505-2E9C-101B-9397-08002B2CF9AE}" pid="8" name="x1ye=14">
    <vt:lpwstr>i/sO/Li4o4LwvuQeZgxsv0tXIPOwuSz0TZLr4rNC4jq2cQarNvGN4KCAJU7oAOW6kElcLOvrZzAmaalGevzn8T9ET1AdI/6co6KmWbmYfCh6+nbSY5dJuBWJP8eNYV3tvHNXswnLXCYu9P+6P3P+DXUEz+dUGKe+7D51ttFeJP27EL3XXYJ+pteR6xlhw1rMHgqHgguRPSbZEirckspDcEkBLcEZmmfADwmK028waCjWoEW66fglB/DrgyCSTNc</vt:lpwstr>
  </property>
  <property fmtid="{D5CDD505-2E9C-101B-9397-08002B2CF9AE}" pid="9" name="x1ye=15">
    <vt:lpwstr>UWuR4P+MUOZSdbC8yn16605KLYyI1re+hI6/ZHMHyAwlyPKOgcboCIi2HRUfy2lGdWhKzdP53L5F6qAeQrWEXg/CL4pk3/L/bY80Hlp79NqxdSr9LoQjBjLBMMpiFAlT1h/PxjLwPnUlJo9y5PEdG3IxoGEura0k/ivhyVR/BXrIarVRglMFCmuldpt+GeepWnFXHS/OLOxew37cUfSQ81LNpB5Efv3nDZoQpNyRAxcSyerM1/Wazzg6vjjd5I8</vt:lpwstr>
  </property>
  <property fmtid="{D5CDD505-2E9C-101B-9397-08002B2CF9AE}" pid="10" name="x1ye=16">
    <vt:lpwstr>ZLu87UTcS8WjSzLkejAofpqY+zHTiTqeR66R2yoPl/sO4/ZLeWY7AkaXSr5bz9k0ouFgzdKZyA/Sh9eo25vbHr5SlWqmhBqDzZ6pWr5Uc/e42yaFdfMOmJDl/ZnkT7CeyX81mIuv5pWhK6r3dyLPLlojinm4+kdKTA/l/fWzxRz7MgCfmorPky5+mbEDhJ8m6eTOwiGQZbdx2SHSQJoiq+6MvgUqjSUfKY/JoCOe31X+W5Llg2wVHZEMKoHqGJ8</vt:lpwstr>
  </property>
  <property fmtid="{D5CDD505-2E9C-101B-9397-08002B2CF9AE}" pid="11" name="x1ye=17">
    <vt:lpwstr>676AREL6/jqqXP8BZXcdNRh55GGgXz4Eo+Uemkr+iLt+zpTdfSADL+DRN78BfQyieNjzS+jZD4O2eddNcV//Q+xs4v6nQFMDY4IoEgMsXZDlHuOqXIc6hQ2qN9yGMSmPuOaw93WcUVRHyHcEYCJIsgcz/BOhW5UZdmviG5cFd9Ca6mQwvh0NRqMdGkFLAwT0ssgulx79Usbu8IqdYadvYUk/LKeI/1kRYm4y0T5o7zwdwGinNmafXrpDOojmDqi</vt:lpwstr>
  </property>
  <property fmtid="{D5CDD505-2E9C-101B-9397-08002B2CF9AE}" pid="12" name="x1ye=18">
    <vt:lpwstr>2kJKY45YDyAvK3B3e4CMxJLZjuMxx4yuVbheHMXXeBsohB52PcQRDGrMmKhF3m4mIj/XPsZ+9SQDxqg0W09z5R14Ykx+OiP44QgGCRg8ZVo0AAWy3LDI8AvQcbILORD6GmiSY82fokubdpFPOgk+qkkc2Wf2azG0a3i8nILIJ57AIhvNqgR34vnDZcXhhzd9GSWVmOvJpDgbHFWZhyth1ngjMKQxwuh8+IgEA6fGj1UUC4Pmyjenx3On18Utxjc</vt:lpwstr>
  </property>
  <property fmtid="{D5CDD505-2E9C-101B-9397-08002B2CF9AE}" pid="13" name="x1ye=19">
    <vt:lpwstr>uvD5ZdsSNF0t05VxDObeq6shbCL3gMiAV0oCmt8Sr0FbuYm4rsXRAw62XZSeQhpPETrUrDcQRVsrrrbSozi10sO9Iw77ZGHjF9bVCzxJ1w/QvBaxf4Dzkrl8UqoOTepeYjPS/02JzKk+3wxhVzf+8OsT60nTpxstwBemh/hTsqS0YzAPVc6ED/NkArQdT8VHmewQvgxVjWjbR1W692PxxTMkRK6sBfcoGtz2m7OUOTg5AtGwvvEcfvvR7yOgXkQ</vt:lpwstr>
  </property>
  <property fmtid="{D5CDD505-2E9C-101B-9397-08002B2CF9AE}" pid="14" name="x1ye=2">
    <vt:lpwstr>+i4taNIpHzKLbNyF7zamezSAt4lEKHnaP9qt30wC9tHPXjGgL7aZWO2p/IHPK3+I7p21nqzGuvFlvtycNYREKi+u0o8HqAjIDWHqfjEokCTQ8OoZXHVWusrwmNc4hu1KLfUW39apSzJs/WEPD4WPvGpueWK7MnogGFnr+7soOH8z5JFZhwODUUATc4uoM2gNcWWEp+lfMxEekbwuvS4kawXQYi8cuxisZc7wlxdIBnYMgg+Ig0YiKLBzIqrnI0L</vt:lpwstr>
  </property>
  <property fmtid="{D5CDD505-2E9C-101B-9397-08002B2CF9AE}" pid="15" name="x1ye=20">
    <vt:lpwstr>amrW7n1fw7PqwSV/vHU6p2yUvCQkKruB0tjhVy6GRNNImlu5QT/gfxN/6zDEKwM12j25+Wysk+7G/Qh8Bm/yNx4TzQ8lrh2G113wQ5lzWGwd/tafurLZBY56qr/232ISQjMTzfBGWLWwz6LI9MMgTpb5ycpvirHxo12OVxl2sbyyt/HfZ7V2XR/eKG5wnDyHwduREv1dTWvhHvjq3qzV9+RmyAXhDrBMVQhAcyX+oMA47YRBIrv22CP1D0F/Qvs</vt:lpwstr>
  </property>
  <property fmtid="{D5CDD505-2E9C-101B-9397-08002B2CF9AE}" pid="16" name="x1ye=21">
    <vt:lpwstr>7PbJoqm/BT0KiKSYuJZsizut7lJzFK/NZQkwYCu3ypRzG+zusOUTx30Iu1RWMXxBrmZ5R7UGunEoUrJ3EeWw59uWdFpwicLSa8QX6A2VaExJ3Sh3Lo4kd3/k5DGjAGImoV36U37dWcEATQPSXoLkp7bABI0zLFTyRLRLyaH1HqQoOTP2/4SjRhNHRA5IfPp4qEkmK+UvIeE8PJE70NhbJ2sTxfThyruCLwvTm30x/FnJ16J7folYbBImvkSZ3eQ</vt:lpwstr>
  </property>
  <property fmtid="{D5CDD505-2E9C-101B-9397-08002B2CF9AE}" pid="17" name="x1ye=22">
    <vt:lpwstr>6jADXGH8SHTyEDdrOmivUWbDe4+d/X5a3ACfARu2BZi6o9Sfa/yjd02EQyXgHs8UjfV6+ZIYyyLQT85isDvN9j9YEb9egSQ8ssq8X6IGCDkLWevjDo39L7CxkqAf40XxkVpNABpjUHik3Ah5QAZfozZjQKX1LgFaj6wznQauwacD+qBP6C66/rFczwWivFIFOymr84Np0/pdzD70rdQPaoqMs8bQyd8WIa84G8womRGIBtewYloOz6RnTGQDDhj</vt:lpwstr>
  </property>
  <property fmtid="{D5CDD505-2E9C-101B-9397-08002B2CF9AE}" pid="18" name="x1ye=23">
    <vt:lpwstr>7IM0LpNTL2vg7yfvuBDwGL6lMfFE0hgkn0Ib1YBBLnXEtyy2SlVr3RulvijifljO1Xx4FDOp1VSdk7xK/OChb4cGOviHF43sJjIXrFmjGWCaAS1+sm8y0vdJkT+/ab+vWSfE4POP/BF3zRw7k9oV5+VYkCsIrhxQU6Bl0fwfFe8qQ5BZjvHbm826dOF5MySf1df+impfBjKo0XD70B2Zq0Znmvpvl1yad4XkWT/XhkEBH46V7/0gQOzmSl+Z8fF</vt:lpwstr>
  </property>
  <property fmtid="{D5CDD505-2E9C-101B-9397-08002B2CF9AE}" pid="19" name="x1ye=24">
    <vt:lpwstr>X8oFGNNfKeMSwV8ytkDFrx/z1wnpbqRcCmxZwJ2gf79I0vX97Jw7pp4uqwO6pnByz02/alde2Xh+ULsxvnkafv5j+qpS1y/32k1HBdelA7CvE7xQ+Ce5CmHuKgcH9IUUBHB10+qsrh4Kw0aY/lZHAm12KX+OBR1mqY6xCX16H5iDPxE248SBpKfYUR5E9lfE/rM5XrR7N8/LwmXgml+NYwNGyqm6sQe+MKPycCHgmVdHATygjUx1rgLxGR8wxjN</vt:lpwstr>
  </property>
  <property fmtid="{D5CDD505-2E9C-101B-9397-08002B2CF9AE}" pid="20" name="x1ye=25">
    <vt:lpwstr>wcl72SF1lQWxDzqbgCOIevnreUEFOpGY9mwU1QBduSHNcHvaBzvwTJrOunSqEfy+NVVx0kH4Sdst8tqpWPGGlBfhnWBcaxmVOHaLt4LS7dbMYMWKi3YKsu0r14b6q/D7gJueqDaC/RDJxGwaL6aYBpsYka+4lFg0j+9yZkTpzvDUrPJtFThj0U9gdaZzjZrZu9p5K2jQrFDYS3UOGlzFrpb74T1qXZfl0BqxV36i8PbgKBgElbUlGj8wM1z2JPo</vt:lpwstr>
  </property>
  <property fmtid="{D5CDD505-2E9C-101B-9397-08002B2CF9AE}" pid="21" name="x1ye=26">
    <vt:lpwstr>EUrghbIt31C4bx5Cf35zmmLkwUAzvVA2sCObpow1/jNzp7vMBuhhZ10z8Wt12+nFZVX9dfDET0VLO0EnhiBIx7SK6YZCQMXTKviAj+0hVlJqgD2khbaqShArdB8KbTnZOD7/DCM7s9/6E4W9DX9XISuolPmVqwkA5HqkY1sPQIYfLo39i1RnP+lfpXkgTLQn5+++QtHlimVbADVFv/2qcWzCcOSiek94VOw1c5zFZ5HlTe74MYtDb2VY775znMV</vt:lpwstr>
  </property>
  <property fmtid="{D5CDD505-2E9C-101B-9397-08002B2CF9AE}" pid="22" name="x1ye=27">
    <vt:lpwstr>53AcgGKmH4Zht6BdRErtX9P3mYQ4tCS+yuoVnKO+Sn/UkfRInh4mKsq+DwMUkmdliVJV1t+Np4EL6ZqBaqMr+dC+m4fQAiQr5d/znb90EKR68NKUC24FGu+QH+1HpGU4UQWJDijkCnnlRUXmxn2QMH7LfTzW9WRLZuyjf8cGB+FacecRYWGl4h1OKAHKNlufkXJjBPu2UwCJwLv1thQ9oNj7EfStLV5rVhq6SoiIdNe+aFE8oTPhAjYxtWBqC2d</vt:lpwstr>
  </property>
  <property fmtid="{D5CDD505-2E9C-101B-9397-08002B2CF9AE}" pid="23" name="x1ye=28">
    <vt:lpwstr>NTzeyp/bz5E9EUo9Lt6B2I2FcSx/kHaydVr80dGumZ1AMrT968qyVLui8/gUx/rsHZNajPLpvczSGDcSitqKZCombeSoDAst9LlJ+PCCiA+QxfN0BKnYBWNZ0Ww1bf26MkoWJUe5FZ+++800XZoe0KBKGuilEKq0ecoBs734RidwjSJHY89lrd/bOgikb688s4OotNAz/jTE/vp81YTvwGJd5v4hKe4DcAApKEZfeDGQKa4tocddNMEX0OW+zXd</vt:lpwstr>
  </property>
  <property fmtid="{D5CDD505-2E9C-101B-9397-08002B2CF9AE}" pid="24" name="x1ye=29">
    <vt:lpwstr>CV23JwN/yRfResWA0hykBs9Xem77AjtOeoBwiXlUpbgbM/TMAxlWG88hSEiCg17fxAibc7yFycEPcqPNCI/waLkZBoIuL3Eld+6xacCUw75fshsQ9lj2ksJoWDZA6/CHZUpbXUQU6Pn5mJ8j+GHskF7nWo7zPwt9w4pWYx8U0cunkyo5FmVcOtmB7UH8pTvhe6qdNrgp/35CKo+4EQQaZdJ45A4cE/P7EcOdwnilH58AWmhi4YpO8pGnQfxDAwQ</vt:lpwstr>
  </property>
  <property fmtid="{D5CDD505-2E9C-101B-9397-08002B2CF9AE}" pid="25" name="x1ye=3">
    <vt:lpwstr>HUQkq4LuKjlveIpgG6s2NmouOskC3br0g+d5DV1cjc3cQIHQVx3q7dd6serrmh5dXl6fFRnAYWItVDNa39U1t1pvfUPG1Ue1m4FKP78AF+BQ3eSQoxMKhzc+sUA/468jBz11qtFUKInmmcnGgoL8vyKU66yHXay69zU56B7EXyhSB3K6qugg3swMEOlmdpOI/ypEq3jeHyFRWXIvf7bUjLV1QdCF8Q41wpJvPY1Q23mUdpFkMu8CVMFP0y6GC9e</vt:lpwstr>
  </property>
  <property fmtid="{D5CDD505-2E9C-101B-9397-08002B2CF9AE}" pid="26" name="x1ye=30">
    <vt:lpwstr>3pNfMCNAw65+ML1ct6Pr7bUdTZoDmki2MtHOmiXhm+W65FcB5Hrrj12Gt6B3GC+x2CR/wwZY6JJR70Fnti7VsqS/oG1x2p2cDvZxIUGHhvvO6wYVCZuNgKwJDkWMvDZm3XH6xzPEQpOkAhCIML0dbZ6tPgFYa2TeBwTIbIuGPxoIck7ZhzT/HU7TuNm6vh/G/a2vAiugNQ+R4wwx+L5l0WytjyRmKtQBZETrWZAtDNbCHtfiR6TFYt60PMmZW/V</vt:lpwstr>
  </property>
  <property fmtid="{D5CDD505-2E9C-101B-9397-08002B2CF9AE}" pid="27" name="x1ye=31">
    <vt:lpwstr>4fJ/Tj5wqsc4FP23D/lGDA7LhG/4jHcRBtTDqJJQwF1Qov1sTBebrnbEoPj8sZ9F1Ef3vPL08C1pPm9u8D22WEWJZadjhEcCh2Hn2udSK/K0jjQ/gA1xfbYrMk66reBArPcdPN4dbuBXAZPfcmivcoX1PrkWRvCxp9Yq8GqS+PvZxGfsKz56679Ez5IaUckz0j0e5MUr2zgNslkkHIwMALboejLkGGGLrp9GpjaLCrXDCrgoJE5AeafzyA+HjOp</vt:lpwstr>
  </property>
  <property fmtid="{D5CDD505-2E9C-101B-9397-08002B2CF9AE}" pid="28" name="x1ye=32">
    <vt:lpwstr>OGld3WKpx1LP1HqNhnYNWv9t8APRpo/PcGR/ZgNTNwX8O1aj2RLJh4UEOxv2A3pgi2MrZDGseqTmXXdzyJUjhiF9/mWSj0GKOoIaVMd/Widns+kZTwKHhjeHgpcIWy01sl5pAjqoNle2PmRs2QT8kYD2JxaUaOCos+dOowofDL/woY+Hut43HA3Lj5bSXhORotZfA7BFXG88glfSrHPSv+NdgRinJnPLhvKWH9Y48b/FQ5jLtOMQkN+af15cJrD</vt:lpwstr>
  </property>
  <property fmtid="{D5CDD505-2E9C-101B-9397-08002B2CF9AE}" pid="29" name="x1ye=33">
    <vt:lpwstr>2E7dGWNszN9C7w9JNv1UnKmbgZBacrml2FC8T/dUd3IvfhJzwI8QtllBmucCfgv/wcCZpX6XD8YWBa2C8mbP6UGf9GsN22m7yWhwpryp0zMhLFrFecGK4pL5rWBxBJOOXbV4JYGX0E+IMTpLiXZ13XrH3LmS25JXKQbKdzs4Kt99IV7I74dO1yLa7Yt+LDqlVE0YI35jYGSopUZVK1xT/AAXWNoIvZWMfnRX9YAu0gq9b7eAU9bKxxfr3g+x3Zi</vt:lpwstr>
  </property>
  <property fmtid="{D5CDD505-2E9C-101B-9397-08002B2CF9AE}" pid="30" name="x1ye=34">
    <vt:lpwstr>Z9+lK0m0CPK7wlmgX/QbRQLnpZ5VUED23at8oZlacbEZq/k+QZy3ZZ7Ey8P4+5D4vnbnatJ1Ue2IxtkO2JR427egqzlMrL6a+i9gxVeb5kRndV4EcEIAbbT6+BY3FsUdiPi4jXSQSF16+gSnOSpfR8IJmk6utTtFJ/FMwlgW641PfA33T5nvUjKT3xxGaLsdm5psI1QZRKbYdaxKLxCu14QzjIC2g0RDMPYV6wfrzGjk4u1MqVXoX7F8ZoG7gkO</vt:lpwstr>
  </property>
  <property fmtid="{D5CDD505-2E9C-101B-9397-08002B2CF9AE}" pid="31" name="x1ye=35">
    <vt:lpwstr>2JjCSa92b+Ymy8AVwxze/sTko3poResUYw7seI92bRHLzr1XyVhkePNP7nPDfB3XUGykwmYCna59tLFin7yIZxvzTLyS4LTmQyleH86rKAz4v1hKrzwrnNR0JniBHg9/v/SyBrV1u0hxD4yYQG0Fe9+hAP1l/bouPGGvyYCAKE60xG3y+7gSdY9qjnU+7d5VQe5uLAJz7E5uz/+MtehVVYQH2TRFbdxokGLUPDwCD2ctZhuVYAlQBMfeLgAMi3n</vt:lpwstr>
  </property>
  <property fmtid="{D5CDD505-2E9C-101B-9397-08002B2CF9AE}" pid="32" name="x1ye=36">
    <vt:lpwstr>L9w7jZiPzlGlUJGpu1A3tm9Bopajo7ZtzCDJylTQ1c2EsnJEytvD1tz5kwj4lV9whYNR7KWEP//k8jASpweBr9WbSXXg+AL5vHuer+z6Pnw1BLhB0CEDXa3Tdxz/Avd9ebwcv2uVKN0sn8lb/KxebfrcDfdUNtyc92/+O8R+kQjtaxa1bTEu6vnQYTgiLEeHc+A/b3V+i2oJmap6v7Ho1javrJFKB2pMB76RxHsuy3tpyPUggkPv/xyq3IqEN8O</vt:lpwstr>
  </property>
  <property fmtid="{D5CDD505-2E9C-101B-9397-08002B2CF9AE}" pid="33" name="x1ye=37">
    <vt:lpwstr>Fky06XWgp43R20O1qaA+eAt+pVZtFPzfvOaEOeio1Db0Is12mJBmUC5b5bw+CkgO2xss2y6Hz3E8d9hCIfvwaKu9hWyGvj7GP5uZPvli2KiFLN62pN7riwgDnHijBc0oIBVhlWzje6P8UrDp17zCsk2OAMjaaLDn0hLDvViNoz8UffaObiWkfuOMC/W9S4xO/FScmFL+D/dxUCCV1yCWmZYClxPgHulk7jN2mfcD6++heIZDwgDW5Fl1sa88/aS</vt:lpwstr>
  </property>
  <property fmtid="{D5CDD505-2E9C-101B-9397-08002B2CF9AE}" pid="34" name="x1ye=38">
    <vt:lpwstr>IkUD47hOd5jqqcCFmri0+OLrUs9vHOq8O0PwJvKPPJJj2QaZeQh8n8VrLhDk+T+E064rJijEZYmRad72pp8z8jYC31t2dQ9PhwwESA9ue15NAlIqQXSgqzsieeTBuwmrdi1u1W9ylGQSKDzl828CQOmaXzenvd6+hFKSA3YpM01K67x6XkL3ZTbs1QUr8ug7n7gcLbEFcRrFj5j2S8omYaBpa42VJJCcnIi/TCFbKihQCs4r2jyaAfY2o5gcWpN</vt:lpwstr>
  </property>
  <property fmtid="{D5CDD505-2E9C-101B-9397-08002B2CF9AE}" pid="35" name="x1ye=39">
    <vt:lpwstr>SOnK2ClPXUAxHI2FCN06rRIxoakYg2B0TZ0Y65NBHUpQBUbGKlmgbT8salahRPVUN2EkGhFss48GCRDWmAnqmzoQXal6M+GawnkQuyHkGLZGy5H48eP0cjilVhfTCuo//A8k2RsdQrhmp/cv5mbQelfJ132bitlQORpm9WRcYfA5qt/EjUKo/WGjqT+pj1OMq+6rQJwR88t1pVzluLkObaSfhCsK90flPxFe8o4UVJoST4MEzE5o46N6+3+TJ7M</vt:lpwstr>
  </property>
  <property fmtid="{D5CDD505-2E9C-101B-9397-08002B2CF9AE}" pid="36" name="x1ye=4">
    <vt:lpwstr>NtTqlYB9jsKGyo8H/dWLy60KVjW9dLcv6viySHVKkUV6YKbnKAKfWNpfW+KXZXyviN8I/sBZ7oJfrcQaJJbmnVh6T4FNtpw6TrIsOlrSMBxE4XfdfE9uav3OxyH6+fA5BRa6HQ6Jke1FLrXnGUen6YeFLmHMz9Vzit16lwycIQX/8nElk67QFS7l83sDTfZmGAV/ecglTdzpW5qYM04W6jZ82ydGi/R1tJb+ay71oOks7GU+POzFNe0B6oxVzHE</vt:lpwstr>
  </property>
  <property fmtid="{D5CDD505-2E9C-101B-9397-08002B2CF9AE}" pid="37" name="x1ye=40">
    <vt:lpwstr>QwFda6cpdyBfkYX4mbUMFHGZNB3/psrtYIPc7e20foG+eM8nlt0wvN4W8YbQID7nLtSf9+g0ljO3mvJo+0e+2S9/l82Bf3WWGOrTWlk+dI/QQ2Ub6Zcd3bCJTtwrhIfOGeGpY6K0dsYlJkbPS7m+cnH2WyFwmjxrw06Lg3VECLeWYu4yUe+K1hKh+IZwf4b95FxJ6FCyf7f6ZzZ3HJ2X7hAvdgGp2CMJ1VL9dzUfRlOj+7jEJPeMsjf1Jvx0/hM</vt:lpwstr>
  </property>
  <property fmtid="{D5CDD505-2E9C-101B-9397-08002B2CF9AE}" pid="38" name="x1ye=41">
    <vt:lpwstr>PJv9D3hRBxulXXmBE12buYspRlaVXhyX/qAYGXlgIj97091DsL/VAWny+d4H8kL6wzDK3eMsrJEMeRqf318qNIds6DydFGwazze9ldFmKfo0MmHsYWeygpXSqXJaEaon5Y5sIV1/Fj/VXsP8C84jog1XzOS+D6SRXHmCbkt0TxPA/QBPNeAF7aMjevf8AAiZ/DZgTMWD4HY8HctOLQZ2Hvih1NnQocqL99qoAqW+yusHF1MRzELw06I827fwI10</vt:lpwstr>
  </property>
  <property fmtid="{D5CDD505-2E9C-101B-9397-08002B2CF9AE}" pid="39" name="x1ye=42">
    <vt:lpwstr>XQYFUDYh9jyrqGaWheCgRE2BvR2C8MHVVMfZKoLDUoKnVmsCz4WfYOC6rUbosOP6rc7zbVwA4nYPkjN/DsULAQjR2d/w0zP222FeS/VVM1Zk3H1xeL9tyuJZ8PpzPnEqVI+ptSco/VcXLDKdTML7WCcLcg6+dZ/NfT+vqanpxlYM8rhrTSQLL+gal5uLLGUGS+c5XpwkYBUcT1BngX+6P/jUI6bm3xrC3YIX+7mvNW4ezydF2yij+iE3nOsfTSa</vt:lpwstr>
  </property>
  <property fmtid="{D5CDD505-2E9C-101B-9397-08002B2CF9AE}" pid="40" name="x1ye=43">
    <vt:lpwstr>nmAdtzQWySsJSrd/heFkzfqUJrL0fBNoN86iiwfXoDXcC9Eyq4OdhEhEsyo3KsSOZLnzQIQXz3DfdI3hhvyJLPHOtPkIOvG7cIsl/nUUFVnuRSAJA9EQoQnhEt9fWfprb1Zj86Fgfqs9+SLIgDXNAuR+YqRWVDwfKCrOO/ZdagmeCTRQPrOrQIaTGD+XanI8khyOWnd5j7No/4ZBdlEs9aYafNJknA06n8o+/as8nh1Smvo3O3KMLYNkezQzMvS</vt:lpwstr>
  </property>
  <property fmtid="{D5CDD505-2E9C-101B-9397-08002B2CF9AE}" pid="41" name="x1ye=44">
    <vt:lpwstr>tBr2IfawJGVEQ+RanumtK9+g+zfupSwhdXol+Ugczp+Y3K+zpegnRchWjEtEvWPX8rnzUQ1tmpo3PcJXHEPXS1VvO36pSGK0AMA5Flhy2dpVnE56S3wqlQZDADHmE5hjOq7c/lGsJKfpKt2RBs+no2YUP4syVcb0pdhj/9wUAlUC9gK4egP1MhyzrebL49snpF/Uw86hbxrAfgwUMA4ZXCnqIdBVRQ0YjTa2q3DlbSJb9+cp4XB3MzGro/9H4+5</vt:lpwstr>
  </property>
  <property fmtid="{D5CDD505-2E9C-101B-9397-08002B2CF9AE}" pid="42" name="x1ye=45">
    <vt:lpwstr>tFkMzMmnUaRTUztTh5M6MPX3jtKmJoiGy7PN1IUkWjSUOuse4Wb/fDzPRShakPJ41RvNilacz8kju/pZRwkmrmDlT6m+jUNeahJDiPRED/kYjHxbbAZYqm6pfSg3EXtLcALQ/7uiNFoceeFq88Xkbgfxjzhjem2tHxQ2znflcZ2oDsEODTJLAxCpx0M33CyjWC9Rc+yoqSh/XjhKYh35+3UGsflmyW3ufYIMib/ikaMfmoINUoBgjyOXwaVaY93</vt:lpwstr>
  </property>
  <property fmtid="{D5CDD505-2E9C-101B-9397-08002B2CF9AE}" pid="43" name="x1ye=46">
    <vt:lpwstr>FyRSnEGn/Rinp5bx9kaNuLf6UFibB/ZsOedJWk6ILEUBQur0s9f9RP6c5dLJx6HpGfzAtJc4ppHfNkaCUSJJv4Sy+X8inrN6m0tM1k0Eo8jRbYMvf+4MUIC74/xVJuheWHbFGd9ONxBIp2NhPDCmhifvxh3AHZRl8hYoD8+ehsoO41x94bigfqmQMHgUglFCFfdCGs5n+Spes/xnajsiyeuAhcnt5fdU7MCeDQS0bnXjgNndybKJmPYLfKAxjdc</vt:lpwstr>
  </property>
  <property fmtid="{D5CDD505-2E9C-101B-9397-08002B2CF9AE}" pid="44" name="x1ye=47">
    <vt:lpwstr>8ZNoE+GQdkRwB9HF94AJZppX55nKrPaEcZcSwhWu4EyRthLQ8n/yh6nBcQVJAC/ivnx+U+3Znb/GthI+hfg6nhUujWhz8ACXk9zf4dK/BwZwSvrMgfal+oQCkzyOROlJ63d43ffZ06+LLbVVZa3/uzcyVCewKrLu17E6iAxQqmCRGN2GHyzppNoAGYAFW/tzYPjj6FUQ/sboBcVK34o8POT8ccGOuQxslWZ8NcrqwANrFNQjADQtondrluXMRZR</vt:lpwstr>
  </property>
  <property fmtid="{D5CDD505-2E9C-101B-9397-08002B2CF9AE}" pid="45" name="x1ye=48">
    <vt:lpwstr>ZKErd+SdYj3eL8rbpl8ukfBAeIL49ln5nQsRUE92NZcGgnkRswDPmNuUfFJgzI07dQ/manjpiVnf0wEvYjvRAfhqFXCg6MRftAy1TMqieoLsenO6IjUgkRvr2eangcHG6WrNiA3nme98jaPfHYCL4uNtpRrgDLt+vfSO7JuUJmHlfLO26m9cmFCi1K9X5bnVlRXs/k5iluZUMj06OO2ZWrm7+msZA9EmtLBB0xCWH6GpUiTnPzk5rNQ1WCSvUj3</vt:lpwstr>
  </property>
  <property fmtid="{D5CDD505-2E9C-101B-9397-08002B2CF9AE}" pid="46" name="x1ye=49">
    <vt:lpwstr>j2+Ah/sYQHIMkKrUxNXDVBf/kZZbO6NvvZ0QQ4w/HgpBytL0D2ePerEhTHskK8QYhjdHiJICHy+qk8z8fecXGmoIcegmK22Gd1IchUcJ1T/u9VQ0ZhfkYp83pbsg+Lb9SybRsgm6RNJakNpLxp0KLAtnFtLeWengu8JZ5kOVa9guA2WIN0R1cmqRHyZzPwy4gN4OWEJPOHfays3eGOLu2PSgmhvH8SDu+TngHAoEpDF4RIB4Evtzk5RjBzgtKo1</vt:lpwstr>
  </property>
  <property fmtid="{D5CDD505-2E9C-101B-9397-08002B2CF9AE}" pid="47" name="x1ye=5">
    <vt:lpwstr>YGpPTZzjr0OjQhkEsN53LtBWETPuukjwIRiJ9PG/HZq+5pwfPshvx7nP7tUsOB+XDartilS2JTUH7FzvHa+OJNSHV7l0e2iZFSMgucRfI1eUH0Q/Bo6SQGNL33K57yNoBlLUTle86aJRKd8a/p6Xy12SARs3vtcMfN0xbPCgV5UtPTmU/dNj7RLSk10gmcvIemCJV3Mv7NcvIXlmwlFw1okaogUnkNJGdKK7VB/20gvqRzVSgUB96Zt6OaF8tcJ</vt:lpwstr>
  </property>
  <property fmtid="{D5CDD505-2E9C-101B-9397-08002B2CF9AE}" pid="48" name="x1ye=50">
    <vt:lpwstr>aKrQM0sPbw7o+kZKaTAxpiDjzpvWEQ0k5HG+qrDQ3/W3Xmb3KKgWeQ68ABnHXdAJXJs9mBUBajB0l6yW3aHkKHxUyCiaupN6K01ds8TbYryCavNq6tRF5aA7bIiQ2ZWb9T3vtz6Jv3GxJWNAg7XIvqtcgONATL4ejlEyL1WqyzKatMNM2g9DY9SBli6oie1ALxkaxfzgdiOvAdQqC+piFgM+oDCQ1wdNrkNen4wBO4HC4mam1wgHMfV8CHJVHHD</vt:lpwstr>
  </property>
  <property fmtid="{D5CDD505-2E9C-101B-9397-08002B2CF9AE}" pid="49" name="x1ye=51">
    <vt:lpwstr>n6ZmP42/o6EHl7H4pMBLHgiwwTOGceM/QRVv5tineaLz4wu8HQU7e5yFFuSQGEC94W1GfGgSZbnYgRa4AmLaAwoOn6lbEOPfLoZERYYMnorXdd99+T0mJHE7wfCnsLlJWcZadSQUn/HOnH0WxZG8CJL+Vmp+7ZDQMb0+PzcVzFixGkZ9x5Un86XuhtXteiT9nguY20VEQUpcllp04m4xF31y9N2/p/mClHBwvdUoHvmdtXNSLlYqdvckPTdyKCF</vt:lpwstr>
  </property>
  <property fmtid="{D5CDD505-2E9C-101B-9397-08002B2CF9AE}" pid="50" name="x1ye=52">
    <vt:lpwstr>x3zWCN6DoQii0AruO4lMHibuUA/ZV8Q3MzLjxTLM2or8u5yGK9vGrgtjWiGIiv/mfkBqdF85Xt/FzMFMU3YhSPzYh3SvUw4npQlnhe72jJSX/Wb+ehFJURiD+fKM7TUP2Mgi0N0tu1kIps81SCdLNWXXgapusBVSf1XIQJbLwCxQ4XLgmp4hQGcRBegNQ9G4G006m0XjJ6xKdXClF2/KwHJ1lHmomz2GwcPzSPt1BJsE+ebjYdYkRRivfTU/iik</vt:lpwstr>
  </property>
  <property fmtid="{D5CDD505-2E9C-101B-9397-08002B2CF9AE}" pid="51" name="x1ye=53">
    <vt:lpwstr>9cBFw7zTwimLeQ1q0gJUFacIMxerXjWAr5VY293tsbpoTktTmrJm51Yg+Q1Kwgbhq4XlaNO0jMkXsBPv2mpV2UJcnM6YGwmmrIOj/X86uEhYpZGNuSxXma5x3jrMYp7+o9gxZgYOsQjosXwaDUKeCasuX9lneRioMzumXhSPUQ921zAzXnhOmYzpVxXooSIXC1TSz8dAKFP79SYabFa7dlt5lDTOlfW6zlsK3YxVb9ZCe/rig3W0jQu+h+iVbju</vt:lpwstr>
  </property>
  <property fmtid="{D5CDD505-2E9C-101B-9397-08002B2CF9AE}" pid="52" name="x1ye=54">
    <vt:lpwstr>5FQJWtp3mbBQNpKNqfVVgBvyk8PRN57ZPs3i6cBMUgW0jy4yKwAPCvPmSrqF+Ea+g9ZhWin/3udeNRHS3XYv6dbQQCVxZTNbZDOycn5bz/eZQOmKcrdubvRx/8UdheTVLJKj7CGpH55YdUTe4isEhFEl1GqKT5p2nptpFUca9X0QIT+boMrSun09IR11c+GIGHeAJdd2KLhJRmNSZse36qZklzI35DpBip25g/2HxntLU927B39CY+pXldrIGly</vt:lpwstr>
  </property>
  <property fmtid="{D5CDD505-2E9C-101B-9397-08002B2CF9AE}" pid="53" name="x1ye=55">
    <vt:lpwstr>NYgIhP62JTJFiRK8qyR5nLsEuToQOLWfR6FLUhAS6bIoAQOjzVl8Hpx9lPf0m0nQPOg5dBpS20i66/T//+a/0Bg7+bNC3YFkkC+wyprVFQ4yjW+CrX9822K1FfxQR0hYiTEm7AfSwP/EwMhB4Ytpi46sbAIzfZXLxPh4ZElBlr4tkWPPCa+0TYUKDOhdhQgfdrfWUxl/oZ/nvWh8fUIhD6H8NNof2vnIn/+LmnLT9XrErb1XbCersqlafb8oXY3</vt:lpwstr>
  </property>
  <property fmtid="{D5CDD505-2E9C-101B-9397-08002B2CF9AE}" pid="54" name="x1ye=56">
    <vt:lpwstr>VOr0rwa1SoWLTKntk0JMfQQRqi7NBbwgdB+VLBgpJP72+bBZz0ol8/47xBgsPBpNJLNWpYfkyDd+BfN1lginEE496O/Du2jWxI74kyfYWhf+r3Ovt4xLKOGeLNLMOrZGtP71Uaw/MlOS1z786iH93X8k5jqTiqpAt487+wfQJhVcFZ3j1nG5mRhbD/PTg0O1HYdpbEZ/m0MtraTMwWYrpmpVb0nf6p3hulnvU8wIGaLQQBoLLK5pUEiyzpao0eL</vt:lpwstr>
  </property>
  <property fmtid="{D5CDD505-2E9C-101B-9397-08002B2CF9AE}" pid="55" name="x1ye=57">
    <vt:lpwstr>uFvPIebZkSPWGbrul/NuH9nLk3qAuxQB0K1Oj5VnYMnP2nxPLJGqQdZgMc9bZZLekh0SUF577C5k6m7RJa6UarsIFqnFu6/wqoerv71poH/hlAoplq+02dtBYw8SfVDpzlf/7QRU0/ylbGZo+tV5RdrjtbU9k/RzDct/JD0xyfzCPVuMv5RH5BDF3S+44JhjApIGaQYACi3w+IrISIaFQD9R/orHDFB7b3TaUuBhRPQrdmj31G8bInjTQTe9k6l</vt:lpwstr>
  </property>
  <property fmtid="{D5CDD505-2E9C-101B-9397-08002B2CF9AE}" pid="56" name="x1ye=58">
    <vt:lpwstr>Rdhf7/z5/peeiAo/kuayc0bRBs7eDClrb2xxcqVJvkjSUoMYtEQKPxyIOxAmSyH4hhoSjFbC5/iNuGD5BQx1Ee7XunCb5upsmc5ejg6fJV0XZPaFPb2URxbFLXHUyU2CyYP9uFBtnkBjjuZ1BN+xl6sSepdeh5gRBOzGtn7QadUHSAb+UKOMxMiz+NWy/HvCso33+9YDNWzaZ2CoNAHhUpfeN9qVeH6Fcp/EvqhcWfzivWZtB0HGp/mXGhjNLxa</vt:lpwstr>
  </property>
  <property fmtid="{D5CDD505-2E9C-101B-9397-08002B2CF9AE}" pid="57" name="x1ye=59">
    <vt:lpwstr>uq0a4Yyhete3F4n3vmCvFSYCdS9PXYiCiy4f8pdaeMN9a8rgoDK37PVsGo6EbHDiLGTURcWRoSR8Ac3Xeq6a56XdNmmhjHi31wDftkLShA00JhScGks0e/8mDsB7VlAbUsJQVfzuw8CukODBNkMD/2sDfsIxFCdc4F8aSaqIbGobarDK8tILkzcVEsMIJFOgAtTFQCAUKJafmV+Xn+KyHwbvFAyX7BOzp4frVhYT9wevu7wdtuytvZgw0dtGYIK</vt:lpwstr>
  </property>
  <property fmtid="{D5CDD505-2E9C-101B-9397-08002B2CF9AE}" pid="58" name="x1ye=6">
    <vt:lpwstr>m/hnjj7xbp8VXppQK01zkbgxxq/jCNx1cF52R7KxlHlgj9BLI27kZd14khfYFmD1klHdkBHKQIh1xd+gyS6nlUswVWAYDlvYm6rI+I0/5ZSEfCb76xRY/WqM+o1Ba6x2WEZC2TjLe515VAub++UtzZsJabvkpajD2ZQN7zfN9X2eZcEdFkS390cn0zYHP055gsqCCjH0ZN9SZUWCmriOKbmgrYeBaBzQcyoL0Q99CWkijW5hSiMty8M5u2EH7d7</vt:lpwstr>
  </property>
  <property fmtid="{D5CDD505-2E9C-101B-9397-08002B2CF9AE}" pid="59" name="x1ye=60">
    <vt:lpwstr>tj26B4t4Lm0N6Zuuh80RyD/YBZzOSAlEaP9IXaA2XUKluqeTUf3g5OnXcIyx9A+OzYQSvPqEwi/lz7g7Leb4uVW77CeAbj+HeylRH4yU34jDiVUzrzdZgt4jKXvgjQEObOhYoY17DFjLQ2CvwhxHr57esgH6jQMoImKx83lrBdaWtNj7D6w5rykC6X0OZ6EUm/2xiBdjiDLkFHFCEGT+7TywKpv+q4GEVaZB2ARvPpr+laJAVZa+/HFR+3v6r/0</vt:lpwstr>
  </property>
  <property fmtid="{D5CDD505-2E9C-101B-9397-08002B2CF9AE}" pid="60" name="x1ye=61">
    <vt:lpwstr>LQ7odwh5dm3iyfrTHi4+8AhZExmZYCMzzR/l/7kmMf26MsGcDeD4ZiWF+VD8ipXuAgMy69AD85Ei8I/88viqRFWHT9qHO2BwHLnOoK33tm9tFkNLB2Ir5UgFFc14D9BpEj8iW1PwWQLxCbtJYLAR2/hKA+iaCQ3Rk3Ihu7//tiuDTJgWx1ucpB84g4bGBx9XNtGmlLqSzJrN8gsgfiKv34+ceO6RbmzLXgU+DIPq7rzx2JPvWzoWM89uyCWfUpn</vt:lpwstr>
  </property>
  <property fmtid="{D5CDD505-2E9C-101B-9397-08002B2CF9AE}" pid="61" name="x1ye=62">
    <vt:lpwstr>6APPF8rnDOjZoDxJm0qG4zMZYtqUf7a+/rmPJCbwXlag17K79tdRST0zlrZqoGjrp78thv/ngD//aHSr08bowFgPDlKvIWfYkGmRmjmqKbRG3tGIXnGr5Ov+2RxQj9PVAJZf9Iv8PUwMGd7ftS85UypTyWzj9+PKtmArQzXzT8NHWSE3G71E3WHtMqc0f3CST6fl8U8Y5CcHPbOCyh+LNP5fj/m4SM8igwhTpcPWCkSsax7kH99fwgUjoLAXXzS</vt:lpwstr>
  </property>
  <property fmtid="{D5CDD505-2E9C-101B-9397-08002B2CF9AE}" pid="62" name="x1ye=63">
    <vt:lpwstr>g9Ex+hZvcNAtTLZ26D3P7LDkUt/GsN7aAbzV0PRmyzvQ3O8TT1jMconqpKxlpgZGlkUYl7lzdor1ZR36eezxftWzQplxe9PWujkBnSTX4n201CDiR7gg3zS8e0OPYitjU/ELtKvd9QEVppiicrsbxrKGFvxv7jTq0kMKQlxZGhlYE/QyqXoQiCVWTRfJ9T+B2sZVJbgPgAA</vt:lpwstr>
  </property>
  <property fmtid="{D5CDD505-2E9C-101B-9397-08002B2CF9AE}" pid="63" name="x1ye=7">
    <vt:lpwstr>BktAA+Rqm0NsPGKMSIxCsyrN7cQzdsoJVjQ5QA/TQVQgVN33PHPOBbTsCHq3xjyAGMg5Sv0liX4Kriwmu0CxmvWHm0J7O4cOhHao83CxnDr6nYSdboC29UvXdZslykaD4uFp5Bvli/YULKzD2MftrE6lD/ecXM1/uMsZFrUejJlw19xPYIrzrtaHtESnfwXrmMjlk23Qr3Nu5XsThs0b0omfWjBBt/pN8SyxJ8WSgpP1sd0TDy5bJnzy/EBN+J+</vt:lpwstr>
  </property>
  <property fmtid="{D5CDD505-2E9C-101B-9397-08002B2CF9AE}" pid="64" name="x1ye=8">
    <vt:lpwstr>BoR1HS3bbvYRXKuGDanmYSTr9/w6uRm2IAt0FPDKh2+oLjApYIMYjcITKKzCsXVgjWYIQ4H+Jgxmvhimn5obztwGtmQz9PImb1nV2Dt8rVO2mb/PaB1TW8p+Y0BZ3GvSLcsOH9e/BR/3ChnmZIYVzKGSiZ9VKLUSrZZYFQ3TFfEju0/zQM1H98ZC0bRzkMUAcXeVmutCraH4bXk29Ogm1EznSUtCSOnZdOelxUnmH+smsI3Og/tebygOLXSapt4</vt:lpwstr>
  </property>
  <property fmtid="{D5CDD505-2E9C-101B-9397-08002B2CF9AE}" pid="65" name="x1ye=9">
    <vt:lpwstr>WD2x1qcgCLFxFauG+5I49fO37qQLiz7avLtytqjY7N1aLyu0S+WyZSNm0M3SaXQhp7Wp845UvWmaHO5E8nxiJzOo1Qyxubg/EyD/wNBzTHXuk1+AFnvDuRxVohP4NA2cZHdKg4NxcuM4mKloC9t+CtqZbjC2xPqCHIcnyef+GbHo2EqEXxvlbeJQxZxa+yX3iRnXvEDudhHX0K8mCgVvVO2szPfR27WEbnLKJBUM7eiBZt42hlNrJGpOFA10C/g</vt:lpwstr>
  </property>
</Properties>
</file>